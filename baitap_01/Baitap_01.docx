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A2630A">
      <w:pPr>
        <w:jc w:val="center"/>
        <w:rPr>
          <w:rFonts w:hint="default"/>
          <w:b/>
          <w:bCs w:val="0"/>
          <w:sz w:val="36"/>
          <w:szCs w:val="36"/>
        </w:rPr>
      </w:pPr>
      <w:r>
        <w:rPr>
          <w:rFonts w:hint="default"/>
          <w:b/>
          <w:bCs w:val="0"/>
          <w:sz w:val="36"/>
          <w:szCs w:val="36"/>
        </w:rPr>
        <w:t>Bài tập 01 (19/08/2025): Cài đặt môi trường</w:t>
      </w:r>
    </w:p>
    <w:p w14:paraId="40516585">
      <w:pPr>
        <w:numPr>
          <w:ilvl w:val="0"/>
          <w:numId w:val="11"/>
        </w:numPr>
        <w:ind w:left="720" w:leftChars="0" w:hanging="360" w:firstLineChars="0"/>
        <w:jc w:val="both"/>
        <w:rPr>
          <w:rFonts w:hint="default"/>
          <w:b/>
          <w:bCs w:val="0"/>
          <w:sz w:val="26"/>
          <w:szCs w:val="26"/>
          <w:lang w:val="en-US"/>
        </w:rPr>
      </w:pPr>
      <w:r>
        <w:rPr>
          <w:rFonts w:hint="default"/>
          <w:b/>
          <w:bCs w:val="0"/>
          <w:sz w:val="26"/>
          <w:szCs w:val="26"/>
          <w:lang w:val="en-US"/>
        </w:rPr>
        <w:t>Cài đặt môi trường làm việc</w:t>
      </w:r>
    </w:p>
    <w:p w14:paraId="40909BDB">
      <w:pPr>
        <w:numPr>
          <w:numId w:val="0"/>
        </w:numPr>
        <w:ind w:left="360" w:leftChars="0"/>
        <w:jc w:val="both"/>
        <w:rPr>
          <w:rFonts w:hint="default"/>
          <w:b w:val="0"/>
          <w:bCs/>
          <w:sz w:val="26"/>
          <w:szCs w:val="26"/>
          <w:lang w:val="en-US"/>
        </w:rPr>
      </w:pPr>
      <w:r>
        <w:rPr>
          <w:rFonts w:hint="default"/>
          <w:b w:val="0"/>
          <w:bCs/>
          <w:sz w:val="26"/>
          <w:szCs w:val="26"/>
          <w:lang w:val="en-US"/>
        </w:rPr>
        <w:t xml:space="preserve">Tiến hành truy cập vào </w:t>
      </w:r>
      <w:r>
        <w:rPr>
          <w:rFonts w:hint="default"/>
          <w:b w:val="0"/>
          <w:bCs/>
          <w:sz w:val="26"/>
          <w:szCs w:val="26"/>
          <w:lang w:val="en-US"/>
        </w:rPr>
        <w:fldChar w:fldCharType="begin"/>
      </w:r>
      <w:r>
        <w:rPr>
          <w:rFonts w:hint="default"/>
          <w:b w:val="0"/>
          <w:bCs/>
          <w:sz w:val="26"/>
          <w:szCs w:val="26"/>
          <w:lang w:val="en-US"/>
        </w:rPr>
        <w:instrText xml:space="preserve"> HYPERLINK "https://nodejs.org/en/download" </w:instrText>
      </w:r>
      <w:r>
        <w:rPr>
          <w:rFonts w:hint="default"/>
          <w:b w:val="0"/>
          <w:bCs/>
          <w:sz w:val="26"/>
          <w:szCs w:val="26"/>
          <w:lang w:val="en-US"/>
        </w:rPr>
        <w:fldChar w:fldCharType="separate"/>
      </w:r>
      <w:r>
        <w:rPr>
          <w:rStyle w:val="51"/>
          <w:rFonts w:hint="default"/>
          <w:b w:val="0"/>
          <w:bCs/>
          <w:sz w:val="26"/>
          <w:szCs w:val="26"/>
          <w:lang w:val="en-US"/>
        </w:rPr>
        <w:t>https://nodejs.org/en/download</w:t>
      </w:r>
      <w:r>
        <w:rPr>
          <w:rFonts w:hint="default"/>
          <w:b w:val="0"/>
          <w:bCs/>
          <w:sz w:val="26"/>
          <w:szCs w:val="26"/>
          <w:lang w:val="en-US"/>
        </w:rPr>
        <w:fldChar w:fldCharType="end"/>
      </w:r>
      <w:r>
        <w:rPr>
          <w:rFonts w:hint="default"/>
          <w:b w:val="0"/>
          <w:bCs/>
          <w:sz w:val="26"/>
          <w:szCs w:val="26"/>
          <w:lang w:val="en-US"/>
        </w:rPr>
        <w:t xml:space="preserve"> và download gói node-v22.18.0-x64.msi </w:t>
      </w:r>
    </w:p>
    <w:p w14:paraId="3F20F858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4150" cy="2381250"/>
            <wp:effectExtent l="0" t="0" r="889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C2C4F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4150" cy="2378075"/>
            <wp:effectExtent l="0" t="0" r="8890" b="146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C1B13">
      <w:pPr>
        <w:numPr>
          <w:numId w:val="0"/>
        </w:numPr>
        <w:ind w:left="360" w:leftChars="0"/>
        <w:jc w:val="both"/>
        <w:rPr>
          <w:rFonts w:hint="default"/>
          <w:b w:val="0"/>
          <w:bCs/>
          <w:sz w:val="26"/>
          <w:szCs w:val="26"/>
          <w:lang w:val="en-US"/>
        </w:rPr>
      </w:pPr>
      <w:r>
        <w:rPr>
          <w:rFonts w:hint="default"/>
          <w:lang w:val="en-US"/>
        </w:rPr>
        <w:t xml:space="preserve">Sau khi đã tải gói </w:t>
      </w:r>
      <w:r>
        <w:rPr>
          <w:rFonts w:hint="default"/>
          <w:b w:val="0"/>
          <w:bCs/>
          <w:sz w:val="26"/>
          <w:szCs w:val="26"/>
          <w:lang w:val="en-US"/>
        </w:rPr>
        <w:t>node-v22.18.0-x64.msi, tiến hành cài đặt theo các bước:</w:t>
      </w:r>
    </w:p>
    <w:p w14:paraId="1380ED06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2D8D7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E100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9759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5F6F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D50F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74310" cy="4122420"/>
            <wp:effectExtent l="0" t="0" r="1397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BEBF0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Sau khi đã cài đặt hoàn tất Node.js, tiến hành mở terminal gõ </w:t>
      </w:r>
    </w:p>
    <w:p w14:paraId="09D2F0A2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node -v và npm -v để kiểm tra phiên bản của node và npm</w:t>
      </w:r>
    </w:p>
    <w:p w14:paraId="35C455F5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8595" cy="2707005"/>
            <wp:effectExtent l="0" t="0" r="4445" b="5715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2E461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Sau khi đã xác định cài đặt thành công, tiến hành vào folder nơi đã clone repo từ github, mở terminal ngay tại thư mục và gõ lệnh </w:t>
      </w:r>
    </w:p>
    <w:p w14:paraId="77CB69A5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npx create-react-app . --use-npm --no-git giúp tạo project React.</w:t>
      </w:r>
    </w:p>
    <w:p w14:paraId="6D552E45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8595" cy="2707005"/>
            <wp:effectExtent l="0" t="0" r="4445" b="571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AA005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8595" cy="2707005"/>
            <wp:effectExtent l="0" t="0" r="4445" b="571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C4B54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Sau khi đã tạo project React thành công, gõ npm start để khỏi động</w:t>
      </w:r>
    </w:p>
    <w:p w14:paraId="58D012B8">
      <w:pPr>
        <w:numPr>
          <w:numId w:val="0"/>
        </w:numPr>
        <w:ind w:left="360" w:leftChars="0"/>
        <w:jc w:val="both"/>
      </w:pPr>
      <w:r>
        <w:drawing>
          <wp:inline distT="0" distB="0" distL="114300" distR="114300">
            <wp:extent cx="5268595" cy="2707005"/>
            <wp:effectExtent l="0" t="0" r="4445" b="571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65B8">
      <w:pPr>
        <w:numPr>
          <w:numId w:val="0"/>
        </w:numPr>
        <w:ind w:left="360"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4150" cy="2789555"/>
            <wp:effectExtent l="0" t="0" r="8890" b="14605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535E">
      <w:pPr>
        <w:numPr>
          <w:ilvl w:val="0"/>
          <w:numId w:val="11"/>
        </w:numPr>
        <w:ind w:left="720" w:leftChars="0" w:hanging="360" w:firstLineChars="0"/>
        <w:jc w:val="both"/>
        <w:rPr>
          <w:rFonts w:hint="default"/>
          <w:b/>
          <w:bCs w:val="0"/>
          <w:sz w:val="26"/>
          <w:szCs w:val="26"/>
          <w:lang w:val="en-US"/>
        </w:rPr>
      </w:pPr>
      <w:r>
        <w:rPr>
          <w:rFonts w:hint="default"/>
          <w:b/>
          <w:bCs w:val="0"/>
          <w:sz w:val="26"/>
          <w:szCs w:val="26"/>
          <w:lang w:val="en-US"/>
        </w:rPr>
        <w:t>Tạo project ReactJS</w:t>
      </w:r>
    </w:p>
    <w:p w14:paraId="3E6DDB53">
      <w:pPr>
        <w:numPr>
          <w:ilvl w:val="1"/>
          <w:numId w:val="11"/>
        </w:numPr>
        <w:ind w:left="1440" w:leftChars="0" w:hanging="360" w:firstLineChars="0"/>
        <w:jc w:val="both"/>
        <w:rPr>
          <w:rFonts w:hint="default"/>
          <w:b/>
          <w:bCs w:val="0"/>
          <w:sz w:val="26"/>
          <w:szCs w:val="26"/>
          <w:lang w:val="en-US"/>
        </w:rPr>
      </w:pPr>
      <w:r>
        <w:rPr>
          <w:rFonts w:hint="default"/>
          <w:b/>
          <w:bCs w:val="0"/>
          <w:sz w:val="26"/>
          <w:szCs w:val="26"/>
          <w:lang w:val="en-US"/>
        </w:rPr>
        <w:t>Start thành công trang chủ web chứa thông tin cá nhân</w:t>
      </w:r>
    </w:p>
    <w:p w14:paraId="051CB789">
      <w:pPr>
        <w:numPr>
          <w:numId w:val="0"/>
        </w:numPr>
        <w:ind w:left="1080" w:leftChars="0"/>
        <w:jc w:val="both"/>
        <w:rPr>
          <w:rFonts w:hint="default"/>
          <w:b w:val="0"/>
          <w:bCs/>
          <w:sz w:val="26"/>
          <w:szCs w:val="26"/>
          <w:lang w:val="en-US"/>
        </w:rPr>
      </w:pPr>
      <w:r>
        <w:rPr>
          <w:rFonts w:hint="default"/>
          <w:b w:val="0"/>
          <w:bCs/>
          <w:sz w:val="26"/>
          <w:szCs w:val="26"/>
          <w:lang w:val="en-US"/>
        </w:rPr>
        <w:t>Sau khi đã khởi tạo project thành công, tiến hành truy cập project bằng ứng dụng VSCode, vào src/App.js, đây là thành phần (component) chính của ứng dụng React, nơi hiển thị nội dung trên màn hình.</w:t>
      </w:r>
    </w:p>
    <w:p w14:paraId="675547A8">
      <w:pPr>
        <w:numPr>
          <w:numId w:val="0"/>
        </w:numPr>
        <w:jc w:val="both"/>
      </w:pPr>
      <w:r>
        <w:drawing>
          <wp:inline distT="0" distB="0" distL="114300" distR="114300">
            <wp:extent cx="5261610" cy="2792730"/>
            <wp:effectExtent l="0" t="0" r="11430" b="11430"/>
            <wp:docPr id="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B917D">
      <w:pPr>
        <w:numPr>
          <w:numId w:val="0"/>
        </w:numPr>
        <w:ind w:left="1080"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Tiến hành thay đổi để show thông tin cá nhân</w:t>
      </w:r>
    </w:p>
    <w:p w14:paraId="18620736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789555"/>
            <wp:effectExtent l="0" t="0" r="8890" b="14605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2BB3"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Tiến hành mở terminal, gõ npm start để khởi chạy ứng dụng</w:t>
      </w:r>
    </w:p>
    <w:p w14:paraId="3D8C1C5F"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367280"/>
            <wp:effectExtent l="0" t="0" r="635" b="1016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6B">
      <w:pPr>
        <w:numPr>
          <w:ilvl w:val="0"/>
          <w:numId w:val="0"/>
        </w:num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4150" cy="2792730"/>
            <wp:effectExtent l="0" t="0" r="8890" b="11430"/>
            <wp:docPr id="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2A805">
      <w:pPr>
        <w:numPr>
          <w:ilvl w:val="1"/>
          <w:numId w:val="11"/>
        </w:numPr>
        <w:ind w:left="1440" w:leftChars="0" w:hanging="360" w:firstLineChars="0"/>
        <w:jc w:val="both"/>
      </w:pPr>
      <w:r>
        <w:rPr>
          <w:rFonts w:hint="default"/>
          <w:b/>
          <w:bCs w:val="0"/>
          <w:sz w:val="26"/>
          <w:szCs w:val="26"/>
          <w:lang w:val="en-US"/>
        </w:rPr>
        <w:t>Commit lên github</w:t>
      </w:r>
    </w:p>
    <w:p w14:paraId="1038154F">
      <w:pPr>
        <w:rPr>
          <w:rFonts w:hint="default"/>
          <w:lang w:val="en-US"/>
        </w:rPr>
      </w:pPr>
      <w:r>
        <w:rPr>
          <w:rFonts w:hint="default"/>
          <w:lang w:val="en-US"/>
        </w:rPr>
        <w:t>Sau khi đã chạy ứng dụng thành công, tiến hành add. Commit và push ứng dụng lên Github</w:t>
      </w:r>
    </w:p>
    <w:p w14:paraId="5E562068">
      <w:r>
        <w:drawing>
          <wp:inline distT="0" distB="0" distL="114300" distR="114300">
            <wp:extent cx="5272405" cy="3177540"/>
            <wp:effectExtent l="0" t="0" r="635" b="7620"/>
            <wp:docPr id="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0533E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3177540"/>
            <wp:effectExtent l="0" t="0" r="635" b="7620"/>
            <wp:docPr id="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60AE">
      <w:r>
        <w:drawing>
          <wp:inline distT="0" distB="0" distL="114300" distR="114300">
            <wp:extent cx="5272405" cy="3177540"/>
            <wp:effectExtent l="0" t="0" r="635" b="762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187D">
      <w:pPr>
        <w:rPr>
          <w:rFonts w:hint="default"/>
          <w:lang w:val="en-US"/>
        </w:rPr>
      </w:pPr>
      <w:bookmarkStart w:id="0" w:name="_GoBack"/>
      <w:bookmarkEnd w:id="0"/>
    </w:p>
    <w:p w14:paraId="27341B7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AFC3F8"/>
    <w:multiLevelType w:val="multilevel"/>
    <w:tmpl w:val="88AFC3F8"/>
    <w:lvl w:ilvl="0" w:tentative="0">
      <w:start w:val="1"/>
      <w:numFmt w:val="decimal"/>
      <w:lvlText w:val="%1."/>
      <w:lvlJc w:val="right"/>
      <w:pPr>
        <w:ind w:left="720" w:hanging="360"/>
      </w:pPr>
      <w:rPr>
        <w:rFonts w:hint="default"/>
        <w:b/>
        <w:bCs/>
        <w:sz w:val="26"/>
        <w:szCs w:val="26"/>
        <w:u w:val="none"/>
      </w:rPr>
    </w:lvl>
    <w:lvl w:ilvl="1" w:tentative="0">
      <w:start w:val="1"/>
      <w:numFmt w:val="decimal"/>
      <w:lvlText w:val="%1.%2."/>
      <w:lvlJc w:val="right"/>
      <w:pPr>
        <w:ind w:left="1440" w:hanging="360"/>
      </w:pPr>
      <w:rPr>
        <w:rFonts w:hint="default"/>
        <w:b/>
        <w:bCs/>
        <w:sz w:val="26"/>
        <w:szCs w:val="26"/>
        <w:u w:val="none"/>
      </w:rPr>
    </w:lvl>
    <w:lvl w:ilvl="2" w:tentative="0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 w:tentative="0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 w:tentative="0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 w:tentative="0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 w:tentative="0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46837CA"/>
    <w:rsid w:val="111D0B63"/>
    <w:rsid w:val="13E214AD"/>
    <w:rsid w:val="1B672584"/>
    <w:rsid w:val="26916953"/>
    <w:rsid w:val="306D1203"/>
    <w:rsid w:val="39036171"/>
    <w:rsid w:val="3B751B9A"/>
    <w:rsid w:val="43004B7A"/>
    <w:rsid w:val="5E692B2A"/>
    <w:rsid w:val="630A2ADD"/>
    <w:rsid w:val="64743F6D"/>
    <w:rsid w:val="6B6A52CA"/>
    <w:rsid w:val="6C4E3B06"/>
    <w:rsid w:val="7065127C"/>
    <w:rsid w:val="78952199"/>
    <w:rsid w:val="7910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Theme="minorEastAsia" w:cstheme="minorBidi"/>
      <w:bCs/>
      <w:sz w:val="26"/>
      <w:szCs w:val="3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 w:val="0"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 w:val="0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 w:val="0"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 w:val="0"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 w:val="0"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 w:val="0"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 w:val="0"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 w:val="0"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 w:val="0"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45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2025-03-20T12:34:00Z</dcterms:created>
  <dc:creator>Huynh Minh Man</dc:creator>
  <cp:lastModifiedBy>Huynh Minh Man</cp:lastModifiedBy>
  <dcterms:modified xsi:type="dcterms:W3CDTF">2025-08-19T03:53:06Z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8AB61BC390D743FB934662E9B7A5C4B1_12</vt:lpwstr>
  </property>
</Properties>
</file>